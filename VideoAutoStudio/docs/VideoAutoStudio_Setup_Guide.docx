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2347A">
      <w:pPr>
        <w:pStyle w:val="36"/>
        <w:jc w:val="center"/>
      </w:pPr>
      <w:r>
        <w:t>VideoAutoStudio - Setup &amp; Installation Guide</w:t>
      </w:r>
    </w:p>
    <w:p w14:paraId="7DA71828"/>
    <w:p w14:paraId="6CFF85CF">
      <w:pPr>
        <w:jc w:val="center"/>
      </w:pPr>
      <w:r>
        <w:rPr>
          <w:color w:val="646464"/>
          <w:sz w:val="22"/>
        </w:rPr>
        <w:t>Version: 1.0</w:t>
      </w:r>
      <w:r>
        <w:rPr>
          <w:color w:val="646464"/>
          <w:sz w:val="22"/>
        </w:rPr>
        <w:br w:type="textWrapping"/>
      </w:r>
      <w:r>
        <w:rPr>
          <w:color w:val="646464"/>
          <w:sz w:val="22"/>
        </w:rPr>
        <w:t>Date: 05/2026</w:t>
      </w:r>
    </w:p>
    <w:p w14:paraId="58A01A7B">
      <w:pPr>
        <w:pStyle w:val="2"/>
      </w:pPr>
      <w:r>
        <w:t>1. Introduction</w:t>
      </w:r>
    </w:p>
    <w:p w14:paraId="3B22C839">
      <w:r>
        <w:t>VideoAutoStudio is an AI-powered web application for automated video editing. Features include:</w:t>
      </w:r>
    </w:p>
    <w:p w14:paraId="54F0614E">
      <w:pPr>
        <w:pStyle w:val="23"/>
      </w:pPr>
      <w:r>
        <w:t>Create and manage video projects</w:t>
      </w:r>
    </w:p>
    <w:p w14:paraId="4C9886EA">
      <w:pPr>
        <w:pStyle w:val="23"/>
      </w:pPr>
      <w:r>
        <w:t>Import videos from Google Drive</w:t>
      </w:r>
    </w:p>
    <w:p w14:paraId="1107E171">
      <w:pPr>
        <w:pStyle w:val="23"/>
      </w:pPr>
      <w:r>
        <w:t>Generate scripts using AI (Claude)</w:t>
      </w:r>
    </w:p>
    <w:p w14:paraId="666EF01D">
      <w:pPr>
        <w:pStyle w:val="23"/>
      </w:pPr>
      <w:r>
        <w:t>Generate voiceovers using AI (ElevenLabs)</w:t>
      </w:r>
    </w:p>
    <w:p w14:paraId="2EDBDBDD">
      <w:pPr>
        <w:pStyle w:val="23"/>
      </w:pPr>
      <w:r>
        <w:t>Auto-merge and export videos (FFmpeg)</w:t>
      </w:r>
    </w:p>
    <w:p w14:paraId="671E8FDC">
      <w:pPr>
        <w:pStyle w:val="23"/>
      </w:pPr>
      <w:r>
        <w:t>Support for English and Vietnamese</w:t>
      </w:r>
    </w:p>
    <w:p w14:paraId="5AC05DC5"/>
    <w:p w14:paraId="03D78B8F">
      <w:r>
        <w:rPr>
          <w:b/>
        </w:rPr>
        <w:t>Tech Stack:</w:t>
      </w:r>
    </w:p>
    <w:p w14:paraId="79EC0A47">
      <w:pPr>
        <w:pStyle w:val="23"/>
      </w:pPr>
      <w:r>
        <w:t>Frontend: React + Vite + TailwindCSS</w:t>
      </w:r>
    </w:p>
    <w:p w14:paraId="3BD85EB7">
      <w:pPr>
        <w:pStyle w:val="23"/>
      </w:pPr>
      <w:r>
        <w:t>Backend: Node.js + Express</w:t>
      </w:r>
    </w:p>
    <w:p w14:paraId="5B64E67C">
      <w:pPr>
        <w:pStyle w:val="23"/>
      </w:pPr>
      <w:r>
        <w:t>Database: PostgreSQL</w:t>
      </w:r>
    </w:p>
    <w:p w14:paraId="41F89293">
      <w:pPr>
        <w:pStyle w:val="23"/>
      </w:pPr>
      <w:r>
        <w:t>AI: Claude (Anthropic) + ElevenLabs</w:t>
      </w:r>
    </w:p>
    <w:p w14:paraId="5429BCDC">
      <w:pPr>
        <w:pStyle w:val="23"/>
      </w:pPr>
      <w:r>
        <w:t>Video Processing: FFmpeg</w:t>
      </w:r>
    </w:p>
    <w:p w14:paraId="3D40497F">
      <w:pPr>
        <w:pStyle w:val="23"/>
      </w:pPr>
      <w:r>
        <w:t>Storage: Google Drive API</w:t>
      </w:r>
    </w:p>
    <w:p w14:paraId="457514B8">
      <w:pPr>
        <w:pStyle w:val="2"/>
      </w:pPr>
      <w:r>
        <w:t>2. System Requirements</w:t>
      </w:r>
    </w:p>
    <w:p w14:paraId="03B19038">
      <w:r>
        <w:t>Install the following software before proceeding:</w:t>
      </w:r>
    </w:p>
    <w:tbl>
      <w:tblPr>
        <w:tblStyle w:val="38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8"/>
        <w:gridCol w:w="1771"/>
        <w:gridCol w:w="3784"/>
        <w:gridCol w:w="1913"/>
      </w:tblGrid>
      <w:tr w14:paraId="68D1034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E0332A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#</w:t>
            </w:r>
          </w:p>
        </w:tc>
        <w:tc>
          <w:tcPr>
            <w:tcW w:w="2160" w:type="dxa"/>
          </w:tcPr>
          <w:p w14:paraId="5EFE4FB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Software</w:t>
            </w:r>
          </w:p>
        </w:tc>
        <w:tc>
          <w:tcPr>
            <w:tcW w:w="2160" w:type="dxa"/>
          </w:tcPr>
          <w:p w14:paraId="06C232C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Download Link</w:t>
            </w:r>
          </w:p>
        </w:tc>
        <w:tc>
          <w:tcPr>
            <w:tcW w:w="2160" w:type="dxa"/>
          </w:tcPr>
          <w:p w14:paraId="534E2BA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Note</w:t>
            </w:r>
          </w:p>
        </w:tc>
      </w:tr>
      <w:tr w14:paraId="7B9F05D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FEB899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</w:t>
            </w:r>
          </w:p>
        </w:tc>
        <w:tc>
          <w:tcPr>
            <w:tcW w:w="2160" w:type="dxa"/>
          </w:tcPr>
          <w:p w14:paraId="052168D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Node.js (v18+)</w:t>
            </w:r>
          </w:p>
        </w:tc>
        <w:tc>
          <w:tcPr>
            <w:tcW w:w="2160" w:type="dxa"/>
          </w:tcPr>
          <w:p w14:paraId="0A531E3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https://nodejs.org/</w:t>
            </w:r>
          </w:p>
        </w:tc>
        <w:tc>
          <w:tcPr>
            <w:tcW w:w="2160" w:type="dxa"/>
          </w:tcPr>
          <w:p w14:paraId="76A2B90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Required</w:t>
            </w:r>
          </w:p>
        </w:tc>
      </w:tr>
      <w:tr w14:paraId="72FE5E2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78308E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</w:t>
            </w:r>
          </w:p>
        </w:tc>
        <w:tc>
          <w:tcPr>
            <w:tcW w:w="2160" w:type="dxa"/>
          </w:tcPr>
          <w:p w14:paraId="46AFAD4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PostgreSQL (v15+)</w:t>
            </w:r>
          </w:p>
        </w:tc>
        <w:tc>
          <w:tcPr>
            <w:tcW w:w="2160" w:type="dxa"/>
          </w:tcPr>
          <w:p w14:paraId="767DCB9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https://www.postgresql.org/download/</w:t>
            </w:r>
          </w:p>
        </w:tc>
        <w:tc>
          <w:tcPr>
            <w:tcW w:w="2160" w:type="dxa"/>
          </w:tcPr>
          <w:p w14:paraId="34FFFCF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Required</w:t>
            </w:r>
          </w:p>
        </w:tc>
      </w:tr>
      <w:tr w14:paraId="313F83E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5489D1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3</w:t>
            </w:r>
          </w:p>
        </w:tc>
        <w:tc>
          <w:tcPr>
            <w:tcW w:w="2160" w:type="dxa"/>
          </w:tcPr>
          <w:p w14:paraId="544F672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Git</w:t>
            </w:r>
          </w:p>
        </w:tc>
        <w:tc>
          <w:tcPr>
            <w:tcW w:w="2160" w:type="dxa"/>
          </w:tcPr>
          <w:p w14:paraId="0A2BC2D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https://git-scm.com/downloads</w:t>
            </w:r>
          </w:p>
        </w:tc>
        <w:tc>
          <w:tcPr>
            <w:tcW w:w="2160" w:type="dxa"/>
          </w:tcPr>
          <w:p w14:paraId="1ADFB2F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Required</w:t>
            </w:r>
          </w:p>
        </w:tc>
      </w:tr>
      <w:tr w14:paraId="7377F5B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6E9F4B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4</w:t>
            </w:r>
          </w:p>
        </w:tc>
        <w:tc>
          <w:tcPr>
            <w:tcW w:w="2160" w:type="dxa"/>
          </w:tcPr>
          <w:p w14:paraId="6E7FB9B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FFmpeg</w:t>
            </w:r>
          </w:p>
        </w:tc>
        <w:tc>
          <w:tcPr>
            <w:tcW w:w="2160" w:type="dxa"/>
          </w:tcPr>
          <w:p w14:paraId="7816426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https://ffmpeg.org/download.html</w:t>
            </w:r>
          </w:p>
        </w:tc>
        <w:tc>
          <w:tcPr>
            <w:tcW w:w="2160" w:type="dxa"/>
          </w:tcPr>
          <w:p w14:paraId="5F67465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Required</w:t>
            </w:r>
          </w:p>
        </w:tc>
      </w:tr>
      <w:tr w14:paraId="00D2034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7EC33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5</w:t>
            </w:r>
          </w:p>
        </w:tc>
        <w:tc>
          <w:tcPr>
            <w:tcW w:w="2160" w:type="dxa"/>
          </w:tcPr>
          <w:p w14:paraId="3CE514A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Ngrok (optional)</w:t>
            </w:r>
          </w:p>
        </w:tc>
        <w:tc>
          <w:tcPr>
            <w:tcW w:w="2160" w:type="dxa"/>
          </w:tcPr>
          <w:p w14:paraId="25EDBB8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https://ngrok.com/download</w:t>
            </w:r>
          </w:p>
        </w:tc>
        <w:tc>
          <w:tcPr>
            <w:tcW w:w="2160" w:type="dxa"/>
          </w:tcPr>
          <w:p w14:paraId="0C0117A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For remote access</w:t>
            </w:r>
          </w:p>
        </w:tc>
      </w:tr>
      <w:tr w14:paraId="3BE75B4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6E67A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6</w:t>
            </w:r>
          </w:p>
        </w:tc>
        <w:tc>
          <w:tcPr>
            <w:tcW w:w="2160" w:type="dxa"/>
          </w:tcPr>
          <w:p w14:paraId="0110207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Python (optional)</w:t>
            </w:r>
          </w:p>
        </w:tc>
        <w:tc>
          <w:tcPr>
            <w:tcW w:w="2160" w:type="dxa"/>
          </w:tcPr>
          <w:p w14:paraId="4D3D346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https://www.python.org/downloads/</w:t>
            </w:r>
          </w:p>
        </w:tc>
        <w:tc>
          <w:tcPr>
            <w:tcW w:w="2160" w:type="dxa"/>
          </w:tcPr>
          <w:p w14:paraId="654F587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Only if running scripts</w:t>
            </w:r>
          </w:p>
        </w:tc>
      </w:tr>
      <w:tr w14:paraId="1E861CD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CC52BD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7</w:t>
            </w:r>
          </w:p>
        </w:tc>
        <w:tc>
          <w:tcPr>
            <w:tcW w:w="2160" w:type="dxa"/>
          </w:tcPr>
          <w:p w14:paraId="7C27217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Google Chrome</w:t>
            </w:r>
          </w:p>
        </w:tc>
        <w:tc>
          <w:tcPr>
            <w:tcW w:w="2160" w:type="dxa"/>
          </w:tcPr>
          <w:p w14:paraId="046ED6B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https://www.google.com/chrome/</w:t>
            </w:r>
          </w:p>
        </w:tc>
        <w:tc>
          <w:tcPr>
            <w:tcW w:w="2160" w:type="dxa"/>
          </w:tcPr>
          <w:p w14:paraId="078A849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Recommended</w:t>
            </w:r>
          </w:p>
        </w:tc>
      </w:tr>
    </w:tbl>
    <w:p w14:paraId="3B289C30"/>
    <w:p w14:paraId="1685F873">
      <w:r>
        <w:rPr>
          <w:b/>
          <w:color w:val="C80000"/>
        </w:rPr>
        <w:t xml:space="preserve">IMPORTANT: </w:t>
      </w:r>
      <w:r>
        <w:t>Restart your computer after installation to update system PATH.</w:t>
      </w:r>
    </w:p>
    <w:p w14:paraId="0CB3C5F0">
      <w:pPr>
        <w:pStyle w:val="2"/>
      </w:pPr>
      <w:r>
        <w:t>3. Environment Setup</w:t>
      </w:r>
    </w:p>
    <w:p w14:paraId="147F12AD">
      <w:pPr>
        <w:pStyle w:val="3"/>
      </w:pPr>
      <w:r>
        <w:t>3.1. Install Node.js</w:t>
      </w:r>
    </w:p>
    <w:p w14:paraId="471B269E">
      <w:r>
        <w:t>1. Go to https://nodejs.org/ and download LTS version (18.x or 20.x)</w:t>
      </w:r>
    </w:p>
    <w:p w14:paraId="33965791">
      <w:r>
        <w:t>2. Run the .msi installer, click "Next" through all steps (keep defaults)</w:t>
      </w:r>
    </w:p>
    <w:p w14:paraId="784AA456">
      <w:r>
        <w:t>3. Open Command Prompt (cmd) or PowerShell, type:</w:t>
      </w:r>
    </w:p>
    <w:p w14:paraId="349D9D0E">
      <w:r>
        <w:rPr>
          <w:rFonts w:ascii="Consolas" w:hAnsi="Consolas"/>
          <w:b/>
          <w:sz w:val="20"/>
        </w:rPr>
        <w:t>node --version</w:t>
      </w:r>
    </w:p>
    <w:p w14:paraId="1C50C69E">
      <w:r>
        <w:t xml:space="preserve">   &gt;&gt; Should show "v18.x.x" or "v20.x.x"</w:t>
      </w:r>
    </w:p>
    <w:p w14:paraId="17B1893C">
      <w:pPr>
        <w:pStyle w:val="3"/>
      </w:pPr>
      <w:r>
        <w:t>3.2. Install PostgreSQL</w:t>
      </w:r>
    </w:p>
    <w:p w14:paraId="604B183A">
      <w:r>
        <w:t>1. Go to https://www.postgresql.org/download/ and download Windows version</w:t>
      </w:r>
    </w:p>
    <w:p w14:paraId="1D7677B7">
      <w:r>
        <w:t>2. Run the .msi installer, click "Next" repeatedly</w:t>
      </w:r>
    </w:p>
    <w:p w14:paraId="78CB0FA3">
      <w:r>
        <w:t>3. Set a password when prompted (e.g., postgres) - REMEMBER IT</w:t>
      </w:r>
    </w:p>
    <w:p w14:paraId="4F5CFA65">
      <w:r>
        <w:t>4. Keep default port: 5432</w:t>
      </w:r>
    </w:p>
    <w:p w14:paraId="1B5183EB">
      <w:r>
        <w:t>5. Complete installation</w:t>
      </w:r>
    </w:p>
    <w:p w14:paraId="0C1DA701">
      <w:r>
        <w:t>6. Open "SQL Shell (psql)" from Start Menu</w:t>
      </w:r>
    </w:p>
    <w:p w14:paraId="293F545B">
      <w:r>
        <w:t>7. Press Enter through prompts, enter password when asked</w:t>
      </w:r>
    </w:p>
    <w:p w14:paraId="59D4E121">
      <w:r>
        <w:t>8. Run these commands to create the database:</w:t>
      </w:r>
    </w:p>
    <w:p w14:paraId="36E1928A">
      <w:r>
        <w:rPr>
          <w:rFonts w:ascii="Consolas" w:hAnsi="Consolas"/>
          <w:sz w:val="18"/>
        </w:rPr>
        <w:t>CREATE DATABASE videoautostudio;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CREATE USER videoautostudio_user WITH PASSWORD 'videoautostudio_pass_2024';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GRANT ALL PRIVILEGES ON DATABASE videoautostudio TO videoautostudio_user;</w:t>
      </w:r>
    </w:p>
    <w:p w14:paraId="18541806">
      <w:pPr>
        <w:pStyle w:val="3"/>
      </w:pPr>
      <w:r>
        <w:t>3.3. Install Git</w:t>
      </w:r>
    </w:p>
    <w:p w14:paraId="080E4278">
      <w:r>
        <w:t>1. Go to https://git-scm.com/downloads, download Windows version</w:t>
      </w:r>
    </w:p>
    <w:p w14:paraId="0ADEBEEF">
      <w:r>
        <w:t>2. Run the .exe, click "Next" to complete</w:t>
      </w:r>
    </w:p>
    <w:p w14:paraId="1EBDFA5C">
      <w:r>
        <w:t>3. Verify installation:</w:t>
      </w:r>
    </w:p>
    <w:p w14:paraId="2FAF3C24">
      <w:r>
        <w:rPr>
          <w:rFonts w:ascii="Consolas" w:hAnsi="Consolas"/>
          <w:b/>
          <w:sz w:val="20"/>
        </w:rPr>
        <w:t>git --version</w:t>
      </w:r>
    </w:p>
    <w:p w14:paraId="1D9A9DB1">
      <w:pPr>
        <w:pStyle w:val="3"/>
      </w:pPr>
      <w:r>
        <w:t>3.4. Install FFmpeg</w:t>
      </w:r>
    </w:p>
    <w:p w14:paraId="056EE539">
      <w:r>
        <w:t>1. Download FFmpeg from https://ffmpeg.org/download.html</w:t>
      </w:r>
    </w:p>
    <w:p w14:paraId="16A29853">
      <w:r>
        <w:t>2. Extract the .zip to C:\ffmpeg</w:t>
      </w:r>
    </w:p>
    <w:p w14:paraId="2019D21E">
      <w:r>
        <w:t>3. Add to PATH:</w:t>
      </w:r>
    </w:p>
    <w:p w14:paraId="1E6F8F60">
      <w:r>
        <w:t xml:space="preserve">   - Right-click "This PC" &gt; Properties &gt; Advanced system settings</w:t>
      </w:r>
    </w:p>
    <w:p w14:paraId="6CE4946F">
      <w:r>
        <w:t xml:space="preserve">   - Environment Variables &gt; System Variables &gt; Path &gt; Edit</w:t>
      </w:r>
    </w:p>
    <w:p w14:paraId="4C9E8393">
      <w:r>
        <w:t xml:space="preserve">   - Add: C:\ffmpeg\bin</w:t>
      </w:r>
    </w:p>
    <w:p w14:paraId="5D3635E7">
      <w:r>
        <w:t xml:space="preserve">   - OK and RESTART your computer</w:t>
      </w:r>
    </w:p>
    <w:p w14:paraId="1C81FD17">
      <w:r>
        <w:t>4. Verify:</w:t>
      </w:r>
    </w:p>
    <w:p w14:paraId="5DB3F831">
      <w:r>
        <w:rPr>
          <w:rFonts w:ascii="Consolas" w:hAnsi="Consolas"/>
          <w:b/>
          <w:sz w:val="20"/>
        </w:rPr>
        <w:t>ffmpeg -version</w:t>
      </w:r>
    </w:p>
    <w:p w14:paraId="6A0A49B3">
      <w:pPr>
        <w:pStyle w:val="2"/>
      </w:pPr>
      <w:r>
        <w:t>4. Clone the Repository</w:t>
      </w:r>
    </w:p>
    <w:p w14:paraId="21E53480">
      <w:r>
        <w:t>Open Command Prompt or PowerShell:</w:t>
      </w:r>
    </w:p>
    <w:p w14:paraId="04D8A7A1">
      <w:r>
        <w:rPr>
          <w:rFonts w:ascii="Consolas" w:hAnsi="Consolas"/>
          <w:b/>
          <w:sz w:val="20"/>
        </w:rPr>
        <w:t>git clone https://github.com/thanhliem121004/CreativeFruit.git</w:t>
      </w:r>
    </w:p>
    <w:p w14:paraId="685DD999"/>
    <w:p w14:paraId="29823CC3">
      <w:r>
        <w:t>Then navigate into the project folder:</w:t>
      </w:r>
    </w:p>
    <w:p w14:paraId="0148FD4F">
      <w:r>
        <w:rPr>
          <w:rFonts w:ascii="Consolas" w:hAnsi="Consolas"/>
          <w:b/>
          <w:sz w:val="20"/>
        </w:rPr>
        <w:t>cd CreativeFruit\VideoAutoStudio</w:t>
      </w:r>
    </w:p>
    <w:p w14:paraId="4A02F7EF">
      <w:pPr>
        <w:pStyle w:val="2"/>
      </w:pPr>
      <w:r>
        <w:t>5. Initialize Database</w:t>
      </w:r>
    </w:p>
    <w:p w14:paraId="4FB88EE8">
      <w:r>
        <w:t>Run the init.sql file using pgAdmin 4 or psql:</w:t>
      </w:r>
    </w:p>
    <w:p w14:paraId="018FB59D">
      <w:r>
        <w:rPr>
          <w:b/>
        </w:rPr>
        <w:t>Option 1: Using psql command line</w:t>
      </w:r>
    </w:p>
    <w:p w14:paraId="65680396">
      <w:r>
        <w:rPr>
          <w:rFonts w:ascii="Consolas" w:hAnsi="Consolas"/>
          <w:sz w:val="18"/>
        </w:rPr>
        <w:t>psql -U postgres -d videoautostudio -f "CreativeFruit\VideoAutoStudio\backend\src\config\init.sql"</w:t>
      </w:r>
    </w:p>
    <w:p w14:paraId="4017C625"/>
    <w:p w14:paraId="3D0ACD82">
      <w:r>
        <w:rPr>
          <w:b/>
        </w:rPr>
        <w:t>Option 2: Using pgAdmin 4</w:t>
      </w:r>
    </w:p>
    <w:p w14:paraId="5FC39845">
      <w:r>
        <w:t>1. Open pgAdmin 4, connect to PostgreSQL server</w:t>
      </w:r>
    </w:p>
    <w:p w14:paraId="16682108">
      <w:r>
        <w:t>2. Right-click "videoautostudio" database &gt; Query Tool</w:t>
      </w:r>
    </w:p>
    <w:p w14:paraId="5A9E02D1">
      <w:r>
        <w:t>3. Open file backend\src\config\init.sql and execute (F5)</w:t>
      </w:r>
    </w:p>
    <w:p w14:paraId="69DF10D9"/>
    <w:p w14:paraId="1D37F7EE">
      <w:r>
        <w:rPr>
          <w:b/>
        </w:rPr>
        <w:t>Default admin account:</w:t>
      </w:r>
    </w:p>
    <w:p w14:paraId="4F9368D5">
      <w:r>
        <w:t xml:space="preserve">   - Email: admin@videoautostudio.com</w:t>
      </w:r>
    </w:p>
    <w:p w14:paraId="72DEC885">
      <w:r>
        <w:t xml:space="preserve">   - Password: admin123</w:t>
      </w:r>
    </w:p>
    <w:p w14:paraId="082AF91E">
      <w:pPr>
        <w:pStyle w:val="2"/>
      </w:pPr>
      <w:r>
        <w:t>6. Install Dependencies</w:t>
      </w:r>
    </w:p>
    <w:p w14:paraId="1DE705EA">
      <w:pPr>
        <w:pStyle w:val="3"/>
      </w:pPr>
      <w:r>
        <w:t>6.1. Backend</w:t>
      </w:r>
    </w:p>
    <w:p w14:paraId="0A4735FE">
      <w:r>
        <w:rPr>
          <w:rFonts w:ascii="Consolas" w:hAnsi="Consolas"/>
          <w:sz w:val="20"/>
        </w:rPr>
        <w:t>cd CreativeFruit\VideoAutoStudio\backend</w:t>
      </w:r>
    </w:p>
    <w:p w14:paraId="594EE99C"/>
    <w:p w14:paraId="4953BE17">
      <w:r>
        <w:rPr>
          <w:rFonts w:ascii="Consolas" w:hAnsi="Consolas"/>
          <w:b/>
          <w:sz w:val="20"/>
        </w:rPr>
        <w:t>npm install</w:t>
      </w:r>
    </w:p>
    <w:p w14:paraId="35AFFD70">
      <w:pPr>
        <w:pStyle w:val="3"/>
      </w:pPr>
      <w:r>
        <w:t>6.2. Frontend</w:t>
      </w:r>
    </w:p>
    <w:p w14:paraId="00A464C2">
      <w:r>
        <w:rPr>
          <w:rFonts w:ascii="Consolas" w:hAnsi="Consolas"/>
          <w:sz w:val="20"/>
        </w:rPr>
        <w:t>cd CreativeFruit\VideoAutoStudio\frontend</w:t>
      </w:r>
    </w:p>
    <w:p w14:paraId="3EF6C3B3"/>
    <w:p w14:paraId="052949D5">
      <w:r>
        <w:rPr>
          <w:rFonts w:ascii="Consolas" w:hAnsi="Consolas"/>
          <w:b/>
          <w:sz w:val="20"/>
        </w:rPr>
        <w:t>npm install</w:t>
      </w:r>
    </w:p>
    <w:p w14:paraId="760F8CE1"/>
    <w:p w14:paraId="5F081BFB">
      <w:r>
        <w:t>This may take 2-5 minutes depending on your internet speed.</w:t>
      </w:r>
      <w:bookmarkStart w:id="0" w:name="_GoBack"/>
      <w:bookmarkEnd w:id="0"/>
    </w:p>
    <w:p w14:paraId="1ABFEC62">
      <w:pPr>
        <w:pStyle w:val="2"/>
      </w:pPr>
      <w:r>
        <w:t>7. Run the Application</w:t>
      </w:r>
    </w:p>
    <w:p w14:paraId="7E4AA5A4">
      <w:r>
        <w:t>Open TWO separate Command Prompt or PowerShell windows.</w:t>
      </w:r>
    </w:p>
    <w:p w14:paraId="68BC7543">
      <w:pPr>
        <w:pStyle w:val="3"/>
      </w:pPr>
      <w:r>
        <w:t>7.1. Start Backend (Window 1)</w:t>
      </w:r>
    </w:p>
    <w:p w14:paraId="35B144B6">
      <w:r>
        <w:rPr>
          <w:rFonts w:ascii="Consolas" w:hAnsi="Consolas"/>
          <w:b/>
          <w:sz w:val="20"/>
        </w:rPr>
        <w:t>cd CreativeFruit\VideoAutoStudio\backend</w:t>
      </w:r>
      <w:r>
        <w:rPr>
          <w:rFonts w:ascii="Consolas" w:hAnsi="Consolas"/>
          <w:b/>
          <w:sz w:val="20"/>
        </w:rPr>
        <w:br w:type="textWrapping"/>
      </w:r>
      <w:r>
        <w:rPr>
          <w:rFonts w:ascii="Consolas" w:hAnsi="Consolas"/>
          <w:b/>
          <w:sz w:val="20"/>
        </w:rPr>
        <w:t>npm run dev</w:t>
      </w:r>
    </w:p>
    <w:p w14:paraId="271ABA62"/>
    <w:p w14:paraId="4A18AA7A">
      <w:r>
        <w:t>Success: You should see "VideoAutoStudio API running on port 4000"</w:t>
      </w:r>
    </w:p>
    <w:p w14:paraId="1B5DD06C">
      <w:pPr>
        <w:pStyle w:val="3"/>
      </w:pPr>
      <w:r>
        <w:t>7.2. Start Frontend (Window 2)</w:t>
      </w:r>
    </w:p>
    <w:p w14:paraId="5654068E">
      <w:r>
        <w:rPr>
          <w:rFonts w:ascii="Consolas" w:hAnsi="Consolas"/>
          <w:b/>
          <w:sz w:val="20"/>
        </w:rPr>
        <w:t>cd CreativeFruit\VideoAutoStudio\frontend</w:t>
      </w:r>
      <w:r>
        <w:rPr>
          <w:rFonts w:ascii="Consolas" w:hAnsi="Consolas"/>
          <w:b/>
          <w:sz w:val="20"/>
        </w:rPr>
        <w:br w:type="textWrapping"/>
      </w:r>
      <w:r>
        <w:rPr>
          <w:rFonts w:ascii="Consolas" w:hAnsi="Consolas"/>
          <w:b/>
          <w:sz w:val="20"/>
        </w:rPr>
        <w:t>npm run dev</w:t>
      </w:r>
    </w:p>
    <w:p w14:paraId="2CA248E8"/>
    <w:p w14:paraId="21B51DB0">
      <w:r>
        <w:t>Success: You should see "Local: http://localhost:3000/"</w:t>
      </w:r>
    </w:p>
    <w:p w14:paraId="5092F538">
      <w:pPr>
        <w:pStyle w:val="3"/>
      </w:pPr>
      <w:r>
        <w:t>7.3. Open Browser</w:t>
      </w:r>
    </w:p>
    <w:p w14:paraId="7C5BD606">
      <w:r>
        <w:t>Open Google Chrome or Edge and navigate to:</w:t>
      </w:r>
    </w:p>
    <w:p w14:paraId="614D0D97">
      <w:r>
        <w:rPr>
          <w:rFonts w:ascii="Consolas" w:hAnsi="Consolas"/>
          <w:b/>
          <w:color w:val="0000C8"/>
          <w:sz w:val="28"/>
        </w:rPr>
        <w:t>http://localhost:3000</w:t>
      </w:r>
    </w:p>
    <w:p w14:paraId="2F2F112F"/>
    <w:p w14:paraId="24600EF4">
      <w:r>
        <w:t>Login with:</w:t>
      </w:r>
    </w:p>
    <w:p w14:paraId="75E501FB">
      <w:r>
        <w:t xml:space="preserve">   Email: admin@videoautostudio.com</w:t>
      </w:r>
    </w:p>
    <w:p w14:paraId="17151E87">
      <w:r>
        <w:t xml:space="preserve">   Password: admin123</w:t>
      </w:r>
    </w:p>
    <w:p w14:paraId="48795B23">
      <w:r>
        <w:br w:type="page"/>
      </w:r>
    </w:p>
    <w:p w14:paraId="769D59F9">
      <w:pPr>
        <w:pStyle w:val="2"/>
      </w:pPr>
      <w:r>
        <w:t>8. Remote Access with Ngrok</w:t>
      </w:r>
    </w:p>
    <w:p w14:paraId="2DE270A1">
      <w:r>
        <w:t>To allow remote access to your local server:</w:t>
      </w:r>
    </w:p>
    <w:p w14:paraId="323DE81A">
      <w:pPr>
        <w:pStyle w:val="3"/>
      </w:pPr>
      <w:r>
        <w:t>8.1. Install Ngrok</w:t>
      </w:r>
    </w:p>
    <w:p w14:paraId="2997369A">
      <w:r>
        <w:t>1. Download Ngrok from https://ngrok.com/download</w:t>
      </w:r>
    </w:p>
    <w:p w14:paraId="1EB3396E">
      <w:r>
        <w:t>2. Extract the .zip (e.g., to C:\ngrok)</w:t>
      </w:r>
    </w:p>
    <w:p w14:paraId="0BE23C2B">
      <w:r>
        <w:t>3. Sign up at https://dashboard.ngrok.com/signup (free)</w:t>
      </w:r>
    </w:p>
    <w:p w14:paraId="16532061">
      <w:r>
        <w:t>4. Get your auth token at https://dashboard.ngrok.com/get-started/your-authtoken</w:t>
      </w:r>
    </w:p>
    <w:p w14:paraId="771A77A0">
      <w:r>
        <w:t>5. Configure auth token:</w:t>
      </w:r>
    </w:p>
    <w:p w14:paraId="1C5A13FF">
      <w:r>
        <w:rPr>
          <w:rFonts w:ascii="Consolas" w:hAnsi="Consolas"/>
          <w:sz w:val="20"/>
        </w:rPr>
        <w:t>ngrok config add-authtoken YOUR_AUTH_TOKEN</w:t>
      </w:r>
    </w:p>
    <w:p w14:paraId="6A360238">
      <w:pPr>
        <w:pStyle w:val="3"/>
      </w:pPr>
      <w:r>
        <w:t>8.2. Start Ngrok</w:t>
      </w:r>
    </w:p>
    <w:p w14:paraId="5480B0B1">
      <w:r>
        <w:t>Open a THIRD window (keep backend and frontend running):</w:t>
      </w:r>
    </w:p>
    <w:p w14:paraId="657F4E88">
      <w:r>
        <w:rPr>
          <w:rFonts w:ascii="Consolas" w:hAnsi="Consolas"/>
          <w:b/>
          <w:sz w:val="20"/>
        </w:rPr>
        <w:t>ngrok http 3000</w:t>
      </w:r>
    </w:p>
    <w:p w14:paraId="7CE477B7"/>
    <w:p w14:paraId="723A9589">
      <w:r>
        <w:t>Ngrok will create a public URL like:</w:t>
      </w:r>
    </w:p>
    <w:p w14:paraId="4746B680">
      <w:r>
        <w:rPr>
          <w:rFonts w:ascii="Consolas" w:hAnsi="Consolas"/>
          <w:b/>
          <w:color w:val="008000"/>
          <w:sz w:val="24"/>
        </w:rPr>
        <w:t>https://xxxx-xxx-xxx-xxx.ngrok-free.dev</w:t>
      </w:r>
    </w:p>
    <w:p w14:paraId="72CC0EF9"/>
    <w:p w14:paraId="7983AAAB">
      <w:r>
        <w:t>Share this URL with your boss for remote access.</w:t>
      </w:r>
    </w:p>
    <w:p w14:paraId="0A4EC0F7">
      <w:r>
        <w:br w:type="page"/>
      </w:r>
    </w:p>
    <w:p w14:paraId="72BC92C5">
      <w:pPr>
        <w:pStyle w:val="2"/>
      </w:pPr>
      <w:r>
        <w:t>9. Restarting the Application</w:t>
      </w:r>
    </w:p>
    <w:p w14:paraId="540A608A">
      <w:pPr>
        <w:pStyle w:val="3"/>
      </w:pPr>
      <w:r>
        <w:t>9.1. Stop running processes</w:t>
      </w:r>
    </w:p>
    <w:p w14:paraId="33E2D4D4">
      <w:r>
        <w:t>1. Open Task Manager (Ctrl + Shift + Esc)</w:t>
      </w:r>
    </w:p>
    <w:p w14:paraId="0694ECD2">
      <w:r>
        <w:t>2. Go to "Details" tab</w:t>
      </w:r>
    </w:p>
    <w:p w14:paraId="3BD75080">
      <w:r>
        <w:t>3. Find all "node.exe" processes &gt; right-click &gt; End Task</w:t>
      </w:r>
    </w:p>
    <w:p w14:paraId="281B3374">
      <w:r>
        <w:t>4. Find "ngrok.exe" &gt; End Task</w:t>
      </w:r>
    </w:p>
    <w:p w14:paraId="520250F9">
      <w:pPr>
        <w:pStyle w:val="3"/>
      </w:pPr>
      <w:r>
        <w:t>9.2. Restart in order</w:t>
      </w:r>
    </w:p>
    <w:p w14:paraId="700ECEFD">
      <w:r>
        <w:t>Step 1: Start BACKEND</w:t>
      </w:r>
    </w:p>
    <w:p w14:paraId="6B3E8D6C">
      <w:r>
        <w:rPr>
          <w:rFonts w:ascii="Consolas" w:hAnsi="Consolas"/>
          <w:sz w:val="18"/>
        </w:rPr>
        <w:t>cd CreativeFruit\VideoAutoStudio\backend &amp;&amp; npm run dev</w:t>
      </w:r>
    </w:p>
    <w:p w14:paraId="0647DC82">
      <w:r>
        <w:t>Step 2: Start FRONTEND</w:t>
      </w:r>
    </w:p>
    <w:p w14:paraId="28857E7D">
      <w:r>
        <w:rPr>
          <w:rFonts w:ascii="Consolas" w:hAnsi="Consolas"/>
          <w:sz w:val="18"/>
        </w:rPr>
        <w:t>cd CreativeFruit\VideoAutoStudio\frontend &amp;&amp; npm run dev</w:t>
      </w:r>
    </w:p>
    <w:p w14:paraId="42F74700">
      <w:r>
        <w:t>Step 3: Start NGROK</w:t>
      </w:r>
    </w:p>
    <w:p w14:paraId="22E36B5C">
      <w:r>
        <w:rPr>
          <w:rFonts w:ascii="Consolas" w:hAnsi="Consolas"/>
          <w:sz w:val="18"/>
        </w:rPr>
        <w:t>ngrok http 3000</w:t>
      </w:r>
    </w:p>
    <w:p w14:paraId="0DE27B5C">
      <w:r>
        <w:rPr>
          <w:b/>
          <w:color w:val="C80000"/>
        </w:rPr>
        <w:t xml:space="preserve">Note: </w:t>
      </w:r>
      <w:r>
        <w:t>Start BACKEND first, then FRONTEND, then NGROK.</w:t>
      </w:r>
    </w:p>
    <w:p w14:paraId="1473D659">
      <w:r>
        <w:br w:type="page"/>
      </w:r>
    </w:p>
    <w:p w14:paraId="3633ECD3">
      <w:pPr>
        <w:pStyle w:val="2"/>
      </w:pPr>
      <w:r>
        <w:t>10. Troubleshooting</w:t>
      </w:r>
    </w:p>
    <w:p w14:paraId="084700DA">
      <w:pPr>
        <w:pStyle w:val="3"/>
      </w:pPr>
      <w:r>
        <w:t>10.1. Port 3000 or 4000 already in use</w:t>
      </w:r>
    </w:p>
    <w:p w14:paraId="7F19AAB3">
      <w:r>
        <w:t>Open Task Manager &gt; Details &gt; Find node.exe &gt; End Task</w:t>
      </w:r>
    </w:p>
    <w:p w14:paraId="332DC705">
      <w:r>
        <w:t>Or use command:</w:t>
      </w:r>
    </w:p>
    <w:p w14:paraId="26E82464">
      <w:r>
        <w:rPr>
          <w:rFonts w:ascii="Consolas" w:hAnsi="Consolas"/>
          <w:sz w:val="18"/>
        </w:rPr>
        <w:t>netstat -ano | findstr :3000</w:t>
      </w:r>
    </w:p>
    <w:p w14:paraId="37EDAA8D">
      <w:r>
        <w:rPr>
          <w:rFonts w:ascii="Consolas" w:hAnsi="Consolas"/>
          <w:sz w:val="18"/>
        </w:rPr>
        <w:t>taskkill /PID &lt;PID_NUMBER&gt; /F</w:t>
      </w:r>
    </w:p>
    <w:p w14:paraId="4B3C5452">
      <w:pPr>
        <w:pStyle w:val="3"/>
      </w:pPr>
      <w:r>
        <w:t>10.2. "Cannot find module" error</w:t>
      </w:r>
    </w:p>
    <w:p w14:paraId="19B0F571">
      <w:r>
        <w:t>Run in the backend or frontend directory:</w:t>
      </w:r>
    </w:p>
    <w:p w14:paraId="08EC01F9">
      <w:r>
        <w:rPr>
          <w:rFonts w:ascii="Consolas" w:hAnsi="Consolas"/>
          <w:sz w:val="20"/>
        </w:rPr>
        <w:t>npm install</w:t>
      </w:r>
    </w:p>
    <w:p w14:paraId="105DA379">
      <w:pPr>
        <w:pStyle w:val="3"/>
      </w:pPr>
      <w:r>
        <w:t>10.3. Database connection error</w:t>
      </w:r>
    </w:p>
    <w:p w14:paraId="11883944">
      <w:r>
        <w:t>1. Check PostgreSQL service: Windows + R &gt; services.msc &gt; find "postgresql"</w:t>
      </w:r>
    </w:p>
    <w:p w14:paraId="460A026A">
      <w:r>
        <w:t>2. Make sure the service is "Running"</w:t>
      </w:r>
    </w:p>
    <w:p w14:paraId="24492841">
      <w:r>
        <w:t>3. Verify password in backend\.env matches PostgreSQL</w:t>
      </w:r>
    </w:p>
    <w:p w14:paraId="2FA3A06A">
      <w:r>
        <w:t>4. Verify "videoautostudio" database exists</w:t>
      </w:r>
    </w:p>
    <w:p w14:paraId="0E142AB3">
      <w:pPr>
        <w:pStyle w:val="3"/>
      </w:pPr>
      <w:r>
        <w:t>10.4. 404 API errors</w:t>
      </w:r>
    </w:p>
    <w:p w14:paraId="2AFBB4C6">
      <w:r>
        <w:t>Check frontend\.env: VITE_API_URL should be commented out (#) or removed.</w:t>
      </w:r>
    </w:p>
    <w:p w14:paraId="41982B42">
      <w:r>
        <w:t>If present, delete the line or add # at the start.</w:t>
      </w:r>
    </w:p>
    <w:p w14:paraId="200618F3">
      <w:pPr>
        <w:pStyle w:val="3"/>
      </w:pPr>
      <w:r>
        <w:t>10.5. 500 Internal Server error</w:t>
      </w:r>
    </w:p>
    <w:p w14:paraId="2612757E">
      <w:r>
        <w:t>Check the backend terminal window for detailed error logs.</w:t>
      </w:r>
    </w:p>
    <w:p w14:paraId="5E643499">
      <w:r>
        <w:t>Usually caused by database issues or missing tables.</w:t>
      </w:r>
    </w:p>
    <w:p w14:paraId="708B468F">
      <w:pPr>
        <w:pStyle w:val="3"/>
      </w:pPr>
      <w:r>
        <w:t>10.6. API Key issues (Google, ElevenLabs, Claude)</w:t>
      </w:r>
    </w:p>
    <w:p w14:paraId="76867E44">
      <w:r>
        <w:t>API keys are pre-configured in backend\.env</w:t>
      </w:r>
    </w:p>
    <w:p w14:paraId="009CEA8E">
      <w:r>
        <w:t>To change them, edit the .env file and restart the backend.</w:t>
      </w:r>
    </w:p>
    <w:p w14:paraId="3FC8E35C">
      <w:r>
        <w:t>Google Drive: register OAuth at https://console.cloud.google.com/</w:t>
      </w:r>
    </w:p>
    <w:p w14:paraId="1375F8D6">
      <w:r>
        <w:t>ElevenLabs: https://elevenlabs.io/</w:t>
      </w:r>
    </w:p>
    <w:p w14:paraId="7F8F0FEA">
      <w:r>
        <w:t>Claude AI: https://console.anthropic.com/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88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835</Words>
  <Characters>5297</Characters>
  <Lines>0</Lines>
  <Paragraphs>0</Paragraphs>
  <TotalTime>0</TotalTime>
  <ScaleCrop>false</ScaleCrop>
  <LinksUpToDate>false</LinksUpToDate>
  <CharactersWithSpaces>5977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Liêm Nguyễn Thanh</cp:lastModifiedBy>
  <dcterms:modified xsi:type="dcterms:W3CDTF">2026-05-10T13:32:20Z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eyJoZGlkIjoiYWUzODNlNzhiYzA3MTRkYTllZDg4Yjc0ZjQ3YmYwMjMiLCJ1c2VySWQiOiIxMzkyMDgzOTcxNjg0In0=</vt:lpwstr>
  </property>
  <property fmtid="{D5CDD505-2E9C-101B-9397-08002B2CF9AE}" pid="3" name="KSOProductBuildVer">
    <vt:lpwstr>1033-12.1.0.25862</vt:lpwstr>
  </property>
  <property fmtid="{D5CDD505-2E9C-101B-9397-08002B2CF9AE}" pid="4" name="ICV">
    <vt:lpwstr>CD3B2049244945ECBD6E8B82461B3607_12</vt:lpwstr>
  </property>
</Properties>
</file>